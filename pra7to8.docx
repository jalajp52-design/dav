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AD5D">
      <w:pPr>
        <w:pStyle w:val="3"/>
        <w:jc w:val="center"/>
        <w:rPr>
          <w:rFonts w:hint="default" w:ascii="Arial Black" w:hAnsi="Arial Black" w:cs="Arial Black"/>
          <w:color w:val="auto"/>
          <w:sz w:val="32"/>
          <w:szCs w:val="32"/>
        </w:rPr>
      </w:pPr>
      <w:r>
        <w:rPr>
          <w:rFonts w:hint="default" w:ascii="Arial Black" w:hAnsi="Arial Black" w:cs="Arial Black"/>
          <w:color w:val="auto"/>
          <w:sz w:val="32"/>
          <w:szCs w:val="32"/>
        </w:rPr>
        <w:t>Practical 7</w:t>
      </w:r>
    </w:p>
    <w:p w14:paraId="7EDD2874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7. For the given input values of x and y, compute coefficient values to build linear</w:t>
      </w:r>
      <w:r>
        <w:rPr>
          <w:rFonts w:hint="default" w:ascii="Arial Black" w:hAnsi="Arial Black" w:cs="Arial Black"/>
          <w:sz w:val="22"/>
          <w:szCs w:val="22"/>
          <w:lang w:val="en-IN"/>
        </w:rPr>
        <w:t xml:space="preserve"> </w:t>
      </w:r>
      <w:r>
        <w:rPr>
          <w:rFonts w:hint="default" w:ascii="Arial Black" w:hAnsi="Arial Black" w:cs="Arial Black"/>
          <w:sz w:val="22"/>
          <w:szCs w:val="22"/>
        </w:rPr>
        <w:t>regression model and plot it. Use this model to predict the value of y for the new</w:t>
      </w:r>
      <w:r>
        <w:rPr>
          <w:rFonts w:hint="default" w:ascii="Arial Black" w:hAnsi="Arial Black" w:cs="Arial Black"/>
          <w:sz w:val="22"/>
          <w:szCs w:val="22"/>
          <w:lang w:val="en-IN"/>
        </w:rPr>
        <w:t xml:space="preserve"> </w:t>
      </w:r>
      <w:r>
        <w:rPr>
          <w:rFonts w:hint="default" w:ascii="Arial Black" w:hAnsi="Arial Black" w:cs="Arial Black"/>
          <w:sz w:val="22"/>
          <w:szCs w:val="22"/>
        </w:rPr>
        <w:t>value of x. Also compute MSE and RSS. (Note: Use only numpy library)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import numpy as np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import matplotlib.pyplot as plt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x = np.array([1, 2, 3, 4, 5])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y = np.array([2, 4, 8, 8, 10])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x_mean = np.mean(x)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y_mean = np.mean(y)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 = np.sum((x - x_mean)*(y - y_mean)) / np.sum((x - x_mean)**2)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c = y_mean - m*x_mean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print("Slope:", m)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print("Intercept:", c)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y_pred = m*x + c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mse = np.mean((y - y_pred)**2)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rss = np.sum((y - y_pred)**2)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print("MSE:", mse)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print("RSS:", rss)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x_new = 6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print("Predicted y for x=6:", m*x_new + c)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plt.scatter(x, y)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plt.plot(x, y_pred)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plt.show()</w:t>
      </w:r>
    </w:p>
    <w:p w14:paraId="5A07A60C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Output</w:t>
      </w:r>
    </w:p>
    <w:p w14:paraId="3C4B49F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drawing>
          <wp:inline distT="0" distB="0" distL="114300" distR="114300">
            <wp:extent cx="4781550" cy="3848100"/>
            <wp:effectExtent l="0" t="0" r="0" b="0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6767AC6C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70F87937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C9E52D4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35862E7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77EF83F8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1D5B127F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445985C5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48C0593E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7CC8533E">
      <w:pPr>
        <w:bidi w:val="0"/>
        <w:rPr>
          <w:rFonts w:hint="default" w:ascii="Arial Black" w:hAnsi="Arial Black" w:cs="Arial Black"/>
        </w:rPr>
      </w:pPr>
    </w:p>
    <w:p w14:paraId="73991604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2C3D83E5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Practical 8</w:t>
      </w:r>
    </w:p>
    <w:p w14:paraId="6AEF668B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8. For the given input values of x and y, build a linear regression model using scipy library and plot it. Also find co-relation coefficient (R-value), Probability value (P-value), and standard error. Try to modify the values in (X, Y) and identify its effect on</w:t>
      </w:r>
    </w:p>
    <w:p w14:paraId="53FF1B63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24A9A717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the R-value, P-value and standard error.</w:t>
      </w:r>
    </w:p>
    <w:p w14:paraId="638CB60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numpy as np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import matplotlib.pyplot as plt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from scipy.stats import linregress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x = np.array([1,2,3,4,5,6,7,8,9,10])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y = np.array([2,5,7,10,11,13,14,17,19,20])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slope, intercept, r, p, std_err = linregress(x, y)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print("Slope:", slope)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print("Intercept:", intercept)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print("R-value:", r)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print("R-squared:", r**2)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print("P-value:", p)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print("Standard Error:", std_err)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plt.scatter(x, y)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plt.plot(x, slope*x + intercept)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plt.show()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226ABE35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1DB4C8DE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1093D7A3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067267AB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1A1AF30F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Output:</w:t>
      </w:r>
    </w:p>
    <w:p w14:paraId="60BF6EEB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drawing>
          <wp:inline distT="0" distB="0" distL="114300" distR="114300">
            <wp:extent cx="4857750" cy="3990975"/>
            <wp:effectExtent l="0" t="0" r="0" b="9525"/>
            <wp:docPr id="2" name="Picture 2" descr="Cap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EC1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C63B9FE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5C23400E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6FF5C808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5DB9594C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0A98B3BC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1D6A62B6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52FC1ECD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2C64CEBB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7E354E8D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3E69E870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2FABE6E1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78E827EF">
      <w:pPr>
        <w:pStyle w:val="3"/>
        <w:spacing w:before="0" w:line="240" w:lineRule="auto"/>
        <w:rPr>
          <w:rFonts w:hint="default" w:ascii="Arial Black" w:hAnsi="Arial Black" w:cs="Arial Black"/>
          <w:sz w:val="22"/>
          <w:szCs w:val="22"/>
        </w:rPr>
      </w:pPr>
    </w:p>
    <w:p w14:paraId="1A007595">
      <w:pPr>
        <w:bidi w:val="0"/>
        <w:rPr>
          <w:rFonts w:hint="default" w:ascii="Arial Black" w:hAnsi="Arial Black" w:cs="Arial Black"/>
          <w:sz w:val="22"/>
          <w:szCs w:val="22"/>
        </w:rPr>
      </w:pPr>
    </w:p>
    <w:p w14:paraId="40CE970C">
      <w:pPr>
        <w:bidi w:val="0"/>
        <w:jc w:val="center"/>
        <w:rPr>
          <w:rFonts w:hint="default" w:ascii="Arial Black" w:hAnsi="Arial Black" w:cs="Arial Black"/>
          <w:sz w:val="32"/>
          <w:szCs w:val="32"/>
        </w:rPr>
      </w:pPr>
      <w:r>
        <w:rPr>
          <w:rFonts w:hint="default" w:ascii="Arial Black" w:hAnsi="Arial Black" w:cs="Arial Black"/>
          <w:sz w:val="32"/>
          <w:szCs w:val="32"/>
        </w:rPr>
        <w:t>Practical 9</w:t>
      </w:r>
    </w:p>
    <w:p w14:paraId="0D4D1A81">
      <w:pPr>
        <w:bidi w:val="0"/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9. Build a linear regression model that predicts house prices based on square footage(For your own dataset).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6491B43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import numpy as np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import matplotlib.pyplot as plt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from scipy.stats import linregress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sqft = np.array([500, 800, 1000, 1200, 1500, 1800, 2000, 2200])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price = np.array([100, 150, 200, 230, 300, 350, 400, 420])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slope, intercept, r, p, std_err = linregress(sqft, price)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print("Slope:", slope)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print("Intercept:", intercept)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print("R-value:", r)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print("P-value:", p)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print("Standard Error:", std_err)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new_sqft = 1600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print("Predicted Price:", slope*new_sqft + intercept)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plt.scatter(sqft, price)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plt.plot(sqft, slope*sqft + intercept)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plt.show()</w:t>
      </w:r>
      <w:r>
        <w:rPr>
          <w:rFonts w:hint="default" w:ascii="Arial Black" w:hAnsi="Arial Black" w:cs="Arial Black"/>
          <w:sz w:val="22"/>
          <w:szCs w:val="22"/>
        </w:rPr>
        <w:br w:type="textWrapping"/>
      </w:r>
    </w:p>
    <w:p w14:paraId="3ADAA099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583A3BF6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1606EA13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4CB00315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0B8E9613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52A8E174">
      <w:pPr>
        <w:rPr>
          <w:rFonts w:hint="default" w:ascii="Arial Black" w:hAnsi="Arial Black" w:cs="Arial Black"/>
          <w:sz w:val="22"/>
          <w:szCs w:val="22"/>
          <w:lang w:val="en-IN"/>
        </w:rPr>
      </w:pPr>
    </w:p>
    <w:p w14:paraId="7024473E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Output:</w:t>
      </w:r>
    </w:p>
    <w:p w14:paraId="5E2E9586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drawing>
          <wp:inline distT="0" distB="0" distL="114300" distR="114300">
            <wp:extent cx="5172075" cy="3981450"/>
            <wp:effectExtent l="0" t="0" r="9525" b="0"/>
            <wp:docPr id="3" name="Picture 3" descr="Cap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77D9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039CE224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028E2D0C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4FEE8AAC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C0756E8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4EBC77CD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2919DCD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0447EE7E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71268DD0">
      <w:pPr>
        <w:pStyle w:val="3"/>
        <w:rPr>
          <w:rFonts w:hint="default" w:ascii="Arial Black" w:hAnsi="Arial Black" w:cs="Arial Black"/>
          <w:sz w:val="22"/>
          <w:szCs w:val="22"/>
        </w:rPr>
      </w:pPr>
    </w:p>
    <w:p w14:paraId="35B65AA4">
      <w:pPr>
        <w:bidi w:val="0"/>
        <w:rPr>
          <w:rFonts w:hint="default" w:ascii="Arial Black" w:hAnsi="Arial Black" w:cs="Arial Black"/>
        </w:rPr>
      </w:pPr>
    </w:p>
    <w:p w14:paraId="76942C07">
      <w:pPr>
        <w:jc w:val="left"/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32"/>
          <w:szCs w:val="32"/>
        </w:rPr>
        <w:t>Practical 10</w:t>
      </w:r>
      <w:r>
        <w:rPr>
          <w:rFonts w:hint="default" w:ascii="Arial Black" w:hAnsi="Arial Black" w:cs="Arial Black"/>
          <w:sz w:val="32"/>
          <w:szCs w:val="32"/>
        </w:rPr>
        <w:br w:type="textWrapping"/>
      </w:r>
      <w:r>
        <w:rPr>
          <w:rFonts w:hint="default" w:ascii="Arial Black" w:hAnsi="Arial Black" w:cs="Arial Black"/>
          <w:sz w:val="22"/>
          <w:szCs w:val="22"/>
        </w:rPr>
        <w:t>10. Build a linear regression model using SKlearn library for the following :</w:t>
      </w:r>
    </w:p>
    <w:p w14:paraId="13BEACC1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a. Take input values in terms of lists (X,Y).</w:t>
      </w:r>
    </w:p>
    <w:p w14:paraId="147E395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b. Generate training dataset and testing dataset from the input lists using</w:t>
      </w:r>
    </w:p>
    <w:p w14:paraId="7C6DEC1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train_test_split() from SKlearn.</w:t>
      </w:r>
    </w:p>
    <w:p w14:paraId="77EDCE56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c. Train the model using training dataset.</w:t>
      </w:r>
    </w:p>
    <w:p w14:paraId="2551C307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d. Predict Y for test dataset.</w:t>
      </w:r>
    </w:p>
    <w:p w14:paraId="6A403B9C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e. Draw the plot.</w:t>
      </w:r>
    </w:p>
    <w:p w14:paraId="773E6B5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t>f. Repeat step (b)-(e) for random pairs of (X,Y).</w:t>
      </w:r>
    </w:p>
    <w:p w14:paraId="5F1F7D3D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import numpy as np</w:t>
      </w:r>
    </w:p>
    <w:p w14:paraId="61DBC99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import matplotlib.pyplot as plt</w:t>
      </w:r>
    </w:p>
    <w:p w14:paraId="342BDAD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from sklearn.model_selection import train_test_split</w:t>
      </w:r>
    </w:p>
    <w:p w14:paraId="15E0F0E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from sklearn.linear_model import LinearRegression</w:t>
      </w:r>
    </w:p>
    <w:p w14:paraId="235B242A">
      <w:pPr>
        <w:rPr>
          <w:rFonts w:hint="default" w:ascii="Arial Black" w:hAnsi="Arial Black"/>
          <w:sz w:val="22"/>
          <w:szCs w:val="22"/>
        </w:rPr>
      </w:pPr>
    </w:p>
    <w:p w14:paraId="78F37F38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 = [5,7,8,7,2,17,2,9,4,11,12,9,6]</w:t>
      </w:r>
    </w:p>
    <w:p w14:paraId="4097BA8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 = [99,86,87,88,111,86,103,87,94,78,77,85,86]</w:t>
      </w:r>
    </w:p>
    <w:p w14:paraId="7066C90A">
      <w:pPr>
        <w:rPr>
          <w:rFonts w:hint="default" w:ascii="Arial Black" w:hAnsi="Arial Black"/>
          <w:sz w:val="22"/>
          <w:szCs w:val="22"/>
        </w:rPr>
      </w:pPr>
    </w:p>
    <w:p w14:paraId="0C017F4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convert list to array as LinearRegression model of SKlearn can work with array only</w:t>
      </w:r>
    </w:p>
    <w:p w14:paraId="30E693F9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Train_x = np.array(x)</w:t>
      </w:r>
    </w:p>
    <w:p w14:paraId="1C96FA48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print("Train_x Before Reshaping: ", Train_x)</w:t>
      </w:r>
    </w:p>
    <w:p w14:paraId="744986BE">
      <w:pPr>
        <w:rPr>
          <w:rFonts w:hint="default" w:ascii="Arial Black" w:hAnsi="Arial Black"/>
          <w:sz w:val="22"/>
          <w:szCs w:val="22"/>
        </w:rPr>
      </w:pPr>
    </w:p>
    <w:p w14:paraId="49E1B9F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Reshape X for sklearn</w:t>
      </w:r>
    </w:p>
    <w:p w14:paraId="6D0ED277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To convert x list into one column vector</w:t>
      </w:r>
    </w:p>
    <w:p w14:paraId="25E0FEF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reshape(-1,1) - No. of rows-unknown, no. of cols-1</w:t>
      </w:r>
    </w:p>
    <w:p w14:paraId="416CB019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Train_x = Train_x.reshape(-1,1)</w:t>
      </w:r>
    </w:p>
    <w:p w14:paraId="61FCF7B6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print("Train_x After Reshaping: ", Train_x)</w:t>
      </w:r>
    </w:p>
    <w:p w14:paraId="2CA7FFFA">
      <w:pPr>
        <w:rPr>
          <w:rFonts w:hint="default" w:ascii="Arial Black" w:hAnsi="Arial Black"/>
          <w:sz w:val="22"/>
          <w:szCs w:val="22"/>
        </w:rPr>
      </w:pPr>
    </w:p>
    <w:p w14:paraId="4DFACEC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Train model</w:t>
      </w:r>
    </w:p>
    <w:p w14:paraId="617A409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 = LinearRegression()</w:t>
      </w:r>
    </w:p>
    <w:p w14:paraId="7E5BEC1A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Model.fit(Train_x,y)</w:t>
      </w:r>
    </w:p>
    <w:p w14:paraId="32FADA25">
      <w:pPr>
        <w:rPr>
          <w:rFonts w:hint="default" w:ascii="Arial Black" w:hAnsi="Arial Black"/>
          <w:sz w:val="22"/>
          <w:szCs w:val="22"/>
        </w:rPr>
      </w:pPr>
    </w:p>
    <w:p w14:paraId="59A74B16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use the same data for testing</w:t>
      </w:r>
    </w:p>
    <w:p w14:paraId="1CECDA6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Test_x = np.array([5,7,8,7,2,17,2,9,4,11,12,9,6])</w:t>
      </w:r>
    </w:p>
    <w:p w14:paraId="10D7E01D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Test_y = np.array([99,86,87,88,111,86,103,87,94,78,77,85,86])</w:t>
      </w:r>
    </w:p>
    <w:p w14:paraId="5487A0C8">
      <w:pPr>
        <w:rPr>
          <w:rFonts w:hint="default" w:ascii="Arial Black" w:hAnsi="Arial Black"/>
          <w:sz w:val="22"/>
          <w:szCs w:val="22"/>
        </w:rPr>
      </w:pPr>
    </w:p>
    <w:p w14:paraId="6B66C3D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print("Test_x Before Reshaping: ", Test_x)</w:t>
      </w:r>
    </w:p>
    <w:p w14:paraId="3E562E40">
      <w:pPr>
        <w:rPr>
          <w:rFonts w:hint="default" w:ascii="Arial Black" w:hAnsi="Arial Black"/>
          <w:sz w:val="22"/>
          <w:szCs w:val="22"/>
        </w:rPr>
      </w:pPr>
    </w:p>
    <w:p w14:paraId="20B7333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Reshape X for sklearn</w:t>
      </w:r>
    </w:p>
    <w:p w14:paraId="3B8E7BB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Test_x = Test_x.reshape(-1,1)</w:t>
      </w:r>
    </w:p>
    <w:p w14:paraId="1597748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print("Test_x After Reshaping: ", Test_x)</w:t>
      </w:r>
    </w:p>
    <w:p w14:paraId="4E69AF13">
      <w:pPr>
        <w:rPr>
          <w:rFonts w:hint="default" w:ascii="Arial Black" w:hAnsi="Arial Black"/>
          <w:sz w:val="22"/>
          <w:szCs w:val="22"/>
        </w:rPr>
      </w:pPr>
    </w:p>
    <w:p w14:paraId="1C9EB51D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Make predictions</w:t>
      </w:r>
    </w:p>
    <w:p w14:paraId="7BB1C09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y_pred = Model.predict(Test_x)</w:t>
      </w:r>
    </w:p>
    <w:p w14:paraId="48B66D2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print(y_pred)</w:t>
      </w:r>
    </w:p>
    <w:p w14:paraId="38694DFF">
      <w:pPr>
        <w:rPr>
          <w:rFonts w:hint="default" w:ascii="Arial Black" w:hAnsi="Arial Black"/>
          <w:sz w:val="22"/>
          <w:szCs w:val="22"/>
        </w:rPr>
      </w:pPr>
    </w:p>
    <w:p w14:paraId="2381072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Create visualization</w:t>
      </w:r>
    </w:p>
    <w:p w14:paraId="1C24273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plt.figure(figsize=(10, 6))</w:t>
      </w:r>
    </w:p>
    <w:p w14:paraId="2CC4950A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plt.scatter(Test_x, Test_y, color='blue', label='Test_x')</w:t>
      </w:r>
    </w:p>
    <w:p w14:paraId="58C39E13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plt.plot(Test_x, y_pred, color='red', label='Regression Line')</w:t>
      </w:r>
    </w:p>
    <w:p w14:paraId="1C07BF5D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plt.xlabel('X')</w:t>
      </w:r>
    </w:p>
    <w:p w14:paraId="55EE749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plt.ylabel('Y')</w:t>
      </w:r>
    </w:p>
    <w:p w14:paraId="75DB420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plt.title('X vs Y')</w:t>
      </w:r>
    </w:p>
    <w:p w14:paraId="5B1045A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plt.legend()</w:t>
      </w:r>
    </w:p>
    <w:p w14:paraId="30764FE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plt.show()</w:t>
      </w:r>
    </w:p>
    <w:p w14:paraId="6F117689">
      <w:pPr>
        <w:rPr>
          <w:rFonts w:hint="default" w:ascii="Arial Black" w:hAnsi="Arial Black"/>
          <w:sz w:val="22"/>
          <w:szCs w:val="22"/>
        </w:rPr>
      </w:pPr>
    </w:p>
    <w:p w14:paraId="4CFF584E">
      <w:pPr>
        <w:rPr>
          <w:rFonts w:hint="default" w:ascii="Arial Black" w:hAnsi="Arial Black"/>
          <w:sz w:val="22"/>
          <w:szCs w:val="22"/>
        </w:rPr>
      </w:pPr>
    </w:p>
    <w:p w14:paraId="1E486A6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using train_test_split() and static data</w:t>
      </w:r>
    </w:p>
    <w:p w14:paraId="6EF11D3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 = np.array([5,7,8,7,2,17,2,9,4,11,12,9,6])</w:t>
      </w:r>
    </w:p>
    <w:p w14:paraId="23967D7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 = np.array([99,86,87,88,111,86,103,87,94,78,77,85,86])</w:t>
      </w:r>
    </w:p>
    <w:p w14:paraId="5A61D296">
      <w:pPr>
        <w:rPr>
          <w:rFonts w:hint="default" w:ascii="Arial Black" w:hAnsi="Arial Black"/>
          <w:sz w:val="22"/>
          <w:szCs w:val="22"/>
        </w:rPr>
      </w:pPr>
    </w:p>
    <w:p w14:paraId="6E0A0D8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X_train, X_test, y_train, y_test = train_test_split(</w:t>
      </w:r>
    </w:p>
    <w:p w14:paraId="69E9FCF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x, y, test_size=0.2, random_state=42)</w:t>
      </w:r>
    </w:p>
    <w:p w14:paraId="47E80EA1">
      <w:pPr>
        <w:rPr>
          <w:rFonts w:hint="default" w:ascii="Arial Black" w:hAnsi="Arial Black"/>
          <w:sz w:val="22"/>
          <w:szCs w:val="22"/>
        </w:rPr>
      </w:pPr>
    </w:p>
    <w:p w14:paraId="419A8BC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print(X_train)</w:t>
      </w:r>
    </w:p>
    <w:p w14:paraId="57A0914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print(X_test)</w:t>
      </w:r>
    </w:p>
    <w:p w14:paraId="7BAC3C36">
      <w:pPr>
        <w:rPr>
          <w:rFonts w:hint="default" w:ascii="Arial Black" w:hAnsi="Arial Black"/>
          <w:sz w:val="22"/>
          <w:szCs w:val="22"/>
        </w:rPr>
      </w:pPr>
    </w:p>
    <w:p w14:paraId="49E9A0A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Reshape X for sklearn</w:t>
      </w:r>
    </w:p>
    <w:p w14:paraId="3ED04CF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X_train = X_train.reshape(-1, 1)</w:t>
      </w:r>
    </w:p>
    <w:p w14:paraId="51DCF36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y_train = y_train.reshape(-1, 1)</w:t>
      </w:r>
    </w:p>
    <w:p w14:paraId="6392B3AE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X_test = X_test.reshape(-1,1)</w:t>
      </w:r>
    </w:p>
    <w:p w14:paraId="6652C735">
      <w:pPr>
        <w:rPr>
          <w:rFonts w:hint="default" w:ascii="Arial Black" w:hAnsi="Arial Black"/>
          <w:sz w:val="22"/>
          <w:szCs w:val="22"/>
        </w:rPr>
      </w:pPr>
    </w:p>
    <w:p w14:paraId="165AA02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Create and train the model</w:t>
      </w:r>
    </w:p>
    <w:p w14:paraId="536A46F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 = LinearRegression()</w:t>
      </w:r>
    </w:p>
    <w:p w14:paraId="6AF3B0C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model.fit(X_train, y_train)</w:t>
      </w:r>
    </w:p>
    <w:p w14:paraId="64F7AF60">
      <w:pPr>
        <w:rPr>
          <w:rFonts w:hint="default" w:ascii="Arial Black" w:hAnsi="Arial Black"/>
          <w:sz w:val="22"/>
          <w:szCs w:val="22"/>
        </w:rPr>
      </w:pPr>
    </w:p>
    <w:p w14:paraId="66A914B9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Make predictions</w:t>
      </w:r>
    </w:p>
    <w:p w14:paraId="76EEB44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y_pred = model.predict(X_test)</w:t>
      </w:r>
    </w:p>
    <w:p w14:paraId="27C1C35B">
      <w:pPr>
        <w:rPr>
          <w:rFonts w:hint="default" w:ascii="Arial Black" w:hAnsi="Arial Black"/>
          <w:sz w:val="22"/>
          <w:szCs w:val="22"/>
        </w:rPr>
      </w:pPr>
    </w:p>
    <w:p w14:paraId="2815BD3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Create visualization</w:t>
      </w:r>
    </w:p>
    <w:p w14:paraId="450E201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plt.figure(figsize=(10, 6))</w:t>
      </w:r>
    </w:p>
    <w:p w14:paraId="644B2CAE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plt.scatter(X_test, y_test, color='blue', label='Test_x')</w:t>
      </w:r>
    </w:p>
    <w:p w14:paraId="147884CA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plt.plot(X_test, y_pred, color='red', label='Regression Line')</w:t>
      </w:r>
    </w:p>
    <w:p w14:paraId="50D90C4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plt.xlabel('X')</w:t>
      </w:r>
    </w:p>
    <w:p w14:paraId="3E5C4207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plt.ylabel('Y')</w:t>
      </w:r>
    </w:p>
    <w:p w14:paraId="6B880CD3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plt.title('X vs Y')</w:t>
      </w:r>
    </w:p>
    <w:p w14:paraId="3E70A26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plt.legend()</w:t>
      </w:r>
    </w:p>
    <w:p w14:paraId="04AD2F2E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plt.show()</w:t>
      </w:r>
    </w:p>
    <w:p w14:paraId="0848B244">
      <w:pPr>
        <w:rPr>
          <w:rFonts w:hint="default" w:ascii="Arial Black" w:hAnsi="Arial Black"/>
          <w:sz w:val="22"/>
          <w:szCs w:val="22"/>
        </w:rPr>
      </w:pPr>
    </w:p>
    <w:p w14:paraId="029C781E">
      <w:pPr>
        <w:rPr>
          <w:rFonts w:hint="default" w:ascii="Arial Black" w:hAnsi="Arial Black"/>
          <w:sz w:val="22"/>
          <w:szCs w:val="22"/>
        </w:rPr>
      </w:pPr>
    </w:p>
    <w:p w14:paraId="2A7C2868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using train_test_split() and dynamic data</w:t>
      </w:r>
    </w:p>
    <w:p w14:paraId="0C2E6D7E">
      <w:pPr>
        <w:rPr>
          <w:rFonts w:hint="default" w:ascii="Arial Black" w:hAnsi="Arial Black"/>
          <w:sz w:val="22"/>
          <w:szCs w:val="22"/>
        </w:rPr>
      </w:pPr>
    </w:p>
    <w:p w14:paraId="55DC597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Set random seed for reproducibility</w:t>
      </w:r>
    </w:p>
    <w:p w14:paraId="146BAA0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np.random.seed(42)</w:t>
      </w:r>
    </w:p>
    <w:p w14:paraId="27B528A4">
      <w:pPr>
        <w:rPr>
          <w:rFonts w:hint="default" w:ascii="Arial Black" w:hAnsi="Arial Black"/>
          <w:sz w:val="22"/>
          <w:szCs w:val="22"/>
        </w:rPr>
      </w:pPr>
    </w:p>
    <w:p w14:paraId="0317C95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Generate sample data</w:t>
      </w:r>
    </w:p>
    <w:p w14:paraId="5624AB4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def generate_sample_data(n=100):</w:t>
      </w:r>
    </w:p>
    <w:p w14:paraId="2AADD9B7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xdata = np.random.uniform(1000, 5000, n)  # Uniform distribution</w:t>
      </w:r>
    </w:p>
    <w:p w14:paraId="14C419F0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print("No of Points = {}\nPoints = {}".format(xdata.size, xdata))</w:t>
      </w:r>
    </w:p>
    <w:p w14:paraId="1D86AB17">
      <w:pPr>
        <w:rPr>
          <w:rFonts w:hint="default" w:ascii="Arial Black" w:hAnsi="Arial Black"/>
          <w:sz w:val="22"/>
          <w:szCs w:val="22"/>
        </w:rPr>
      </w:pPr>
    </w:p>
    <w:p w14:paraId="1918C756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# Normal distribution (bell-shaped)</w:t>
      </w:r>
    </w:p>
    <w:p w14:paraId="4934294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ydata = xdata * 100 + np.random.normal(0, 25000, n)</w:t>
      </w:r>
    </w:p>
    <w:p w14:paraId="7E7FDE4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return xdata, ydata</w:t>
      </w:r>
    </w:p>
    <w:p w14:paraId="21A4A5A8">
      <w:pPr>
        <w:rPr>
          <w:rFonts w:hint="default" w:ascii="Arial Black" w:hAnsi="Arial Black"/>
          <w:sz w:val="22"/>
          <w:szCs w:val="22"/>
        </w:rPr>
      </w:pPr>
    </w:p>
    <w:p w14:paraId="76ADDBA9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Generate the data</w:t>
      </w:r>
    </w:p>
    <w:p w14:paraId="686D0DEE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X, y = generate_sample_data()</w:t>
      </w:r>
    </w:p>
    <w:p w14:paraId="6A531F21">
      <w:pPr>
        <w:rPr>
          <w:rFonts w:hint="default" w:ascii="Arial Black" w:hAnsi="Arial Black"/>
          <w:sz w:val="22"/>
          <w:szCs w:val="22"/>
        </w:rPr>
      </w:pPr>
    </w:p>
    <w:p w14:paraId="03131D4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Prepare datasets training-testing</w:t>
      </w:r>
    </w:p>
    <w:p w14:paraId="1DBBB12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X_train, X_test, y_train, y_test = train_test_split(</w:t>
      </w:r>
    </w:p>
    <w:p w14:paraId="0644242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 xml:space="preserve">    X, y, test_size=0.2, random_state=42)</w:t>
      </w:r>
    </w:p>
    <w:p w14:paraId="607F3D6D">
      <w:pPr>
        <w:rPr>
          <w:rFonts w:hint="default" w:ascii="Arial Black" w:hAnsi="Arial Black"/>
          <w:sz w:val="22"/>
          <w:szCs w:val="22"/>
        </w:rPr>
      </w:pPr>
    </w:p>
    <w:p w14:paraId="2CD1AB77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print("\n\nTraining Dataset: {}\n\nTest Dataset: {}".format(X_train, X_test))</w:t>
      </w:r>
    </w:p>
    <w:p w14:paraId="4DD1E4E6">
      <w:pPr>
        <w:rPr>
          <w:rFonts w:hint="default" w:ascii="Arial Black" w:hAnsi="Arial Black"/>
          <w:sz w:val="22"/>
          <w:szCs w:val="22"/>
        </w:rPr>
      </w:pPr>
    </w:p>
    <w:p w14:paraId="2D8FD9ED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Reshape X for sklearn</w:t>
      </w:r>
    </w:p>
    <w:p w14:paraId="337104C8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X_train = X_train.reshape(-1, 1)</w:t>
      </w:r>
    </w:p>
    <w:p w14:paraId="379042E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y_train = y_train.reshape(-1, 1)</w:t>
      </w:r>
    </w:p>
    <w:p w14:paraId="0AA21BB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X_test = X_test.reshape(-1,1)</w:t>
      </w:r>
    </w:p>
    <w:p w14:paraId="5607C86E">
      <w:pPr>
        <w:rPr>
          <w:rFonts w:hint="default" w:ascii="Arial Black" w:hAnsi="Arial Black"/>
          <w:sz w:val="22"/>
          <w:szCs w:val="22"/>
        </w:rPr>
      </w:pPr>
    </w:p>
    <w:p w14:paraId="5FA39F9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Create and train the model</w:t>
      </w:r>
    </w:p>
    <w:p w14:paraId="28EE7C8E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 = LinearRegression()</w:t>
      </w:r>
    </w:p>
    <w:p w14:paraId="73B53A45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model.fit(X_train, y_train)</w:t>
      </w:r>
    </w:p>
    <w:p w14:paraId="7C118561">
      <w:pPr>
        <w:rPr>
          <w:rFonts w:hint="default" w:ascii="Arial Black" w:hAnsi="Arial Black"/>
          <w:sz w:val="22"/>
          <w:szCs w:val="22"/>
        </w:rPr>
      </w:pPr>
    </w:p>
    <w:p w14:paraId="3769877B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Make predictions</w:t>
      </w:r>
    </w:p>
    <w:p w14:paraId="4D3F52A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y_pred = model.predict(X_test)</w:t>
      </w:r>
    </w:p>
    <w:p w14:paraId="60DFB5FA">
      <w:pPr>
        <w:rPr>
          <w:rFonts w:hint="default" w:ascii="Arial Black" w:hAnsi="Arial Black"/>
          <w:sz w:val="22"/>
          <w:szCs w:val="22"/>
        </w:rPr>
      </w:pPr>
    </w:p>
    <w:p w14:paraId="065F8001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# Create visualization</w:t>
      </w:r>
    </w:p>
    <w:p w14:paraId="1559BAF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plt.figure(figsize=(6, 6))</w:t>
      </w:r>
    </w:p>
    <w:p w14:paraId="791D8A63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plt.scatter(X_test, y_test, color='blue', label='Test_x')</w:t>
      </w:r>
    </w:p>
    <w:p w14:paraId="05806862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plt.plot(X_test, y_pred, color='red', label='Regression Line')</w:t>
      </w:r>
    </w:p>
    <w:p w14:paraId="05E1BA6C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plt.xlabel('X')</w:t>
      </w:r>
    </w:p>
    <w:p w14:paraId="7379507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plt.ylabel('Y')</w:t>
      </w:r>
    </w:p>
    <w:p w14:paraId="339DDE0F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plt.title('X vs Y for Random Data')</w:t>
      </w:r>
    </w:p>
    <w:p w14:paraId="5AF23424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plt.legend()</w:t>
      </w:r>
    </w:p>
    <w:p w14:paraId="0EE924C6">
      <w:pPr>
        <w:rPr>
          <w:rFonts w:hint="default" w:ascii="Arial Black" w:hAnsi="Arial Black"/>
          <w:sz w:val="22"/>
          <w:szCs w:val="22"/>
        </w:rPr>
      </w:pPr>
      <w:r>
        <w:rPr>
          <w:rFonts w:hint="default" w:ascii="Arial Black" w:hAnsi="Arial Black"/>
          <w:sz w:val="22"/>
          <w:szCs w:val="22"/>
        </w:rPr>
        <w:t>plt.show()</w:t>
      </w:r>
    </w:p>
    <w:p w14:paraId="1962558D">
      <w:pPr>
        <w:rPr>
          <w:rFonts w:hint="default" w:ascii="Arial Black" w:hAnsi="Arial Black"/>
          <w:sz w:val="22"/>
          <w:szCs w:val="22"/>
        </w:rPr>
      </w:pPr>
    </w:p>
    <w:p w14:paraId="07263B3E">
      <w:pPr>
        <w:rPr>
          <w:rFonts w:hint="default" w:ascii="Arial Black" w:hAnsi="Arial Black"/>
          <w:sz w:val="22"/>
          <w:szCs w:val="22"/>
        </w:rPr>
      </w:pPr>
    </w:p>
    <w:p w14:paraId="4739FFC6">
      <w:pPr>
        <w:rPr>
          <w:rFonts w:hint="default" w:ascii="Arial Black" w:hAnsi="Arial Black"/>
          <w:sz w:val="22"/>
          <w:szCs w:val="22"/>
        </w:rPr>
      </w:pPr>
    </w:p>
    <w:p w14:paraId="20896626">
      <w:pPr>
        <w:rPr>
          <w:rFonts w:hint="default" w:ascii="Arial Black" w:hAnsi="Arial Black"/>
          <w:sz w:val="22"/>
          <w:szCs w:val="22"/>
        </w:rPr>
      </w:pPr>
    </w:p>
    <w:p w14:paraId="0C710494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Output:</w:t>
      </w:r>
    </w:p>
    <w:p w14:paraId="41E47E1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Train_x Before Reshaping:  [ 5  7  8  7  2 17  2  9  4 11 12  9  6]</w:t>
      </w:r>
    </w:p>
    <w:p w14:paraId="43DD016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Train_x After Reshaping:  [[ 5]</w:t>
      </w:r>
    </w:p>
    <w:p w14:paraId="2B295A5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[ 7]</w:t>
      </w:r>
    </w:p>
    <w:p w14:paraId="4102F07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[ 8]</w:t>
      </w:r>
    </w:p>
    <w:p w14:paraId="54C2CE0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[ 7]</w:t>
      </w:r>
    </w:p>
    <w:p w14:paraId="270DD99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[ 2]</w:t>
      </w:r>
    </w:p>
    <w:p w14:paraId="00C8965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[17]</w:t>
      </w:r>
    </w:p>
    <w:p w14:paraId="2939E6A0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[ 2]</w:t>
      </w:r>
    </w:p>
    <w:p w14:paraId="79DFE4C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[ 9]</w:t>
      </w:r>
    </w:p>
    <w:p w14:paraId="33436EC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[ 4]</w:t>
      </w:r>
    </w:p>
    <w:p w14:paraId="213D32E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[11]</w:t>
      </w:r>
    </w:p>
    <w:p w14:paraId="1A1EE31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[12]</w:t>
      </w:r>
    </w:p>
    <w:p w14:paraId="7451829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[ 9]</w:t>
      </w:r>
    </w:p>
    <w:p w14:paraId="77BE83F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[ 6]]</w:t>
      </w:r>
    </w:p>
    <w:p w14:paraId="7BA7760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Test_x Before Reshaping:  [ 5  7  8  7  2 17  2  9  4 11 12  9  6]</w:t>
      </w:r>
    </w:p>
    <w:p w14:paraId="011888F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Test_x After Reshaping:  [[ 5]</w:t>
      </w:r>
    </w:p>
    <w:p w14:paraId="72D1564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[ 7]</w:t>
      </w:r>
    </w:p>
    <w:p w14:paraId="21A9E27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[ 8]</w:t>
      </w:r>
    </w:p>
    <w:p w14:paraId="0DF25AE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[ 7]</w:t>
      </w:r>
    </w:p>
    <w:p w14:paraId="18A6EF4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[ 2]</w:t>
      </w:r>
    </w:p>
    <w:p w14:paraId="53D2903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[17]</w:t>
      </w:r>
    </w:p>
    <w:p w14:paraId="1205DA1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[ 2]</w:t>
      </w:r>
    </w:p>
    <w:p w14:paraId="37CE876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[ 9]</w:t>
      </w:r>
    </w:p>
    <w:p w14:paraId="6D9CBCF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[ 4]</w:t>
      </w:r>
    </w:p>
    <w:p w14:paraId="55782C3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[11]</w:t>
      </w:r>
    </w:p>
    <w:p w14:paraId="71EACB59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[12]</w:t>
      </w:r>
    </w:p>
    <w:p w14:paraId="454726B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[ 9]</w:t>
      </w:r>
    </w:p>
    <w:p w14:paraId="2AF942D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[ 6]]</w:t>
      </w:r>
    </w:p>
    <w:p w14:paraId="7AA2055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[94.34952171 90.84694628 89.09565857 90.84694628 99.60338484 73.33406917</w:t>
      </w:r>
    </w:p>
    <w:p w14:paraId="73558F3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99.60338484 87.34437086 96.10080942 83.84179544 82.09050773 87.34437086</w:t>
      </w:r>
    </w:p>
    <w:p w14:paraId="4CE3824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92.598234  ]</w:t>
      </w:r>
    </w:p>
    <w:p w14:paraId="6482B874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</w:rPr>
        <w:br w:type="textWrapping"/>
      </w:r>
      <w:r>
        <w:rPr>
          <w:rFonts w:hint="default" w:ascii="Arial Black" w:hAnsi="Arial Black" w:cs="Arial Black"/>
          <w:sz w:val="22"/>
          <w:szCs w:val="22"/>
          <w:lang w:val="en-IN"/>
        </w:rPr>
        <w:drawing>
          <wp:inline distT="0" distB="0" distL="114300" distR="114300">
            <wp:extent cx="4267200" cy="5400675"/>
            <wp:effectExtent l="0" t="0" r="0" b="9525"/>
            <wp:docPr id="5" name="Picture 5" descr="Captur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w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71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No of Points = 100</w:t>
      </w:r>
    </w:p>
    <w:p w14:paraId="3CF73D4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Points = [2498.16047539 4802.85722564 3927.97576725 3394.63393679 1624.07456177</w:t>
      </w:r>
    </w:p>
    <w:p w14:paraId="1B4D513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1623.97808134 1232.33444867 4464.7045831  3404.46004697 3832.29031118</w:t>
      </w:r>
    </w:p>
    <w:p w14:paraId="25F7056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1082.33797718 4879.63940865 4329.7705632  1849.35644271 1727.29986883</w:t>
      </w:r>
    </w:p>
    <w:p w14:paraId="246A2CE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1733.61803941 2216.96897184 3099.02572653 2727.78007457 2164.91656079</w:t>
      </w:r>
    </w:p>
    <w:p w14:paraId="4DF8881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3447.41157889 1557.97544261 2168.57859414 2465.44737317 2824.27993687</w:t>
      </w:r>
    </w:p>
    <w:p w14:paraId="7DCD4B2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4140.70384557 1798.69512863 3056.93775365 3369.65827545 1185.80165088</w:t>
      </w:r>
    </w:p>
    <w:p w14:paraId="2F254DA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3430.17940761 1682.09649475 1260.20637194 4795.54214901 4862.5281323</w:t>
      </w:r>
    </w:p>
    <w:p w14:paraId="6510A60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4233.58939247 2218.45507669 1390.68845603 3736.93210605 2760.60997496</w:t>
      </w:r>
    </w:p>
    <w:p w14:paraId="4AA6AC0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1488.15293938 2980.70764045 1137.55408446 4637.28160832 2035.1199264</w:t>
      </w:r>
    </w:p>
    <w:p w14:paraId="1860F95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3650.08913742 2246.84430436 3080.27208471 3186.84111737 1739.4178221</w:t>
      </w:r>
    </w:p>
    <w:p w14:paraId="7CC1828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4878.33851106 4100.53129344 4757.99576626 4579.30940171 3391.59991524</w:t>
      </w:r>
    </w:p>
    <w:p w14:paraId="62F5612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4687.49694009 1353.97000821 1783.93144968 1180.90915564 2301.32132305</w:t>
      </w:r>
    </w:p>
    <w:p w14:paraId="123ABCA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2554.70915876 2085.3961271  4314.95003661 2427.01330677 2123.73803875</w:t>
      </w:r>
    </w:p>
    <w:p w14:paraId="3259667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3170.78433263 1563.6968999  4208.78792302 1298.20257472 4947.5477464</w:t>
      </w:r>
    </w:p>
    <w:p w14:paraId="079C1C5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4088.97907719 1794.86272614 1022.08846849 4261.84571382 3827.42937539</w:t>
      </w:r>
    </w:p>
    <w:p w14:paraId="345B9890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3916.02867216 4085.08138674 1296.17860694 2433.86291418 1463.4762381</w:t>
      </w:r>
    </w:p>
    <w:p w14:paraId="626704D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4452.4137035  3493.19250731 2323.59209941 1254.23340114 2243.92928686</w:t>
      </w:r>
    </w:p>
    <w:p w14:paraId="7E8EA28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2300.73328811 3918.42471335 3550.22988542 4548.85097031 2888.85970065</w:t>
      </w:r>
    </w:p>
    <w:p w14:paraId="2D76B87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1478.37698375 3852.97914889 4043.14019447 3245.10879028 4083.86871982</w:t>
      </w:r>
    </w:p>
    <w:p w14:paraId="34D6ACB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2975.18238546 3090.93131753 2710.16407343 1101.67650698 1431.56570797]</w:t>
      </w:r>
    </w:p>
    <w:p w14:paraId="7360877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0B5473F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7DEBA37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Training Dataset: [4687.49694009 4548.85097031 1798.69512863 1137.55408446 4947.5477464</w:t>
      </w:r>
    </w:p>
    <w:p w14:paraId="3C2EA76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1733.61803941 1488.15293938 3090.93131753 3832.29031118 1022.08846849</w:t>
      </w:r>
    </w:p>
    <w:p w14:paraId="3F7BB63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4879.63940865 3080.27208471 2300.73328811 3369.65827545 3245.10879028</w:t>
      </w:r>
    </w:p>
    <w:p w14:paraId="5DE6A24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1623.97808134 1563.6968999  3170.78433263 4233.58939247 2216.96897184</w:t>
      </w:r>
    </w:p>
    <w:p w14:paraId="3C35985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1739.4178221  4862.5281323  4464.7045831  2975.18238546 3056.93775365</w:t>
      </w:r>
    </w:p>
    <w:p w14:paraId="7AD2650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2164.91656079 3493.19250731 4140.70384557 4314.95003661 1849.35644271</w:t>
      </w:r>
    </w:p>
    <w:p w14:paraId="378ADBB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2824.27993687 3394.63393679 3099.02572653 3736.93210605 3404.46004697</w:t>
      </w:r>
    </w:p>
    <w:p w14:paraId="4C70751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2433.86291418 1232.33444867 2123.73803875 2218.45507669 2888.85970065</w:t>
      </w:r>
    </w:p>
    <w:p w14:paraId="3D8BCB1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1353.97000821 1431.56570797 3391.59991524 4637.28160832 4878.33851106</w:t>
      </w:r>
    </w:p>
    <w:p w14:paraId="7C6B695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4208.78792302 2246.84430436 1298.20257472 2085.3961271  2710.16407343</w:t>
      </w:r>
    </w:p>
    <w:p w14:paraId="252B22A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1463.4762381  2980.70764045 1180.90915564 3186.84111737 1101.67650698</w:t>
      </w:r>
    </w:p>
    <w:p w14:paraId="37F2BE3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1783.93144968 3916.02867216 1260.20637194 4083.86871982 2301.32132305</w:t>
      </w:r>
    </w:p>
    <w:p w14:paraId="78F2741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2427.01330677 2243.92928686 1390.68845603 1185.80165088 4802.85722564</w:t>
      </w:r>
    </w:p>
    <w:p w14:paraId="49C6D26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4757.99576626 1557.97544261 3927.97576725 2465.44737317 3550.22988542</w:t>
      </w:r>
    </w:p>
    <w:p w14:paraId="4F00C79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3852.97914889 3827.42937539 3918.42471335 2323.59209941 3447.41157889</w:t>
      </w:r>
    </w:p>
    <w:p w14:paraId="71E67CC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2554.70915876 1794.86272614 1727.29986883 4043.14019447 4100.53129344]</w:t>
      </w:r>
    </w:p>
    <w:p w14:paraId="1DC4466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769847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Test Dataset: [1254.23340114 4579.30940171 4088.97907719 3650.08913742 2035.1199264</w:t>
      </w:r>
    </w:p>
    <w:p w14:paraId="70AA8B3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2760.60997496 2168.57859414 4452.4137035  1082.33797718 2498.16047539</w:t>
      </w:r>
    </w:p>
    <w:p w14:paraId="0E5AFBF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2727.78007457 3430.17940761 4261.84571382 4795.54214901 1478.37698375</w:t>
      </w:r>
    </w:p>
    <w:p w14:paraId="1A9FC52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1624.07456177 4085.08138674 1296.17860694 4329.7705632  1682.09649475]</w:t>
      </w:r>
    </w:p>
    <w:p w14:paraId="3356343B">
      <w:pPr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drawing>
          <wp:inline distT="0" distB="0" distL="114300" distR="114300">
            <wp:extent cx="4752975" cy="3848100"/>
            <wp:effectExtent l="0" t="0" r="9525" b="0"/>
            <wp:docPr id="6" name="Picture 6" descr="Captuff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ff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75876">
    <w:pPr>
      <w:pStyle w:val="19"/>
      <w:rPr>
        <w:rFonts w:hint="default"/>
        <w:lang w:val="en-IN"/>
      </w:rPr>
    </w:pPr>
    <w:r>
      <w:rPr>
        <w:rFonts w:hint="default"/>
        <w:lang w:val="en-IN"/>
      </w:rPr>
      <w:t>ET23BTIT107 Jalaj amit patel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45AFB"/>
    <w:rsid w:val="1D43294C"/>
    <w:rsid w:val="396E39C4"/>
    <w:rsid w:val="46200CAF"/>
    <w:rsid w:val="58E01497"/>
    <w:rsid w:val="5BCB3E77"/>
    <w:rsid w:val="6AB8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jalaj patel</cp:lastModifiedBy>
  <dcterms:modified xsi:type="dcterms:W3CDTF">2026-02-24T09:51:31Z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E506841ADE4A49B396422A6166898D21_13</vt:lpwstr>
  </property>
</Properties>
</file>