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08054">
      <w:pPr>
        <w:pStyle w:val="2"/>
        <w:jc w:val="center"/>
        <w:rPr>
          <w:rFonts w:hint="default" w:ascii="Arial Black" w:hAnsi="Arial Black" w:cs="Arial Black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Practical -</w:t>
      </w:r>
      <w:r>
        <w:rPr>
          <w:rFonts w:hint="default" w:ascii="Arial Black" w:hAnsi="Arial Black" w:cs="Arial Black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4</w:t>
      </w:r>
    </w:p>
    <w:p w14:paraId="7087EB6C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4. Explore Pandas Data Structures.</w:t>
      </w:r>
    </w:p>
    <w:p w14:paraId="18E83467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1: Creating a Series – Creation of Pandas Series (1D Data Structure)</w:t>
      </w:r>
    </w:p>
    <w:p w14:paraId="1130D13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6C3F623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 = pd.Series([10,20,30,40])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print("Series:\n", s)</w:t>
      </w:r>
    </w:p>
    <w:p w14:paraId="411D8BC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6687595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Series: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0    10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2    30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3    40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dtype: int64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2DACDAFC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2: Creating a DataFrame – Creation of Pandas DataFrame (2D Data Structure)</w:t>
      </w:r>
    </w:p>
    <w:p w14:paraId="4F4D9AF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46ED8B57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print(df)</w:t>
      </w:r>
    </w:p>
    <w:p w14:paraId="71AC8C5B">
      <w:pPr>
        <w:rPr>
          <w:rFonts w:hint="default" w:ascii="Arial Black" w:hAnsi="Arial Black" w:cs="Arial Black"/>
          <w:sz w:val="22"/>
          <w:szCs w:val="22"/>
        </w:rPr>
      </w:pPr>
    </w:p>
    <w:p w14:paraId="207441DB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2F0CC40F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DataFrame: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Mohan     78   19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peration 3: Index Objects</w:t>
      </w:r>
    </w:p>
    <w:p w14:paraId="44494FCB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3: Index Objects – Accessing Index and Column Labels</w:t>
      </w:r>
    </w:p>
    <w:p w14:paraId="057F9417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6C17CC6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print(df.index)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print(df.columns)</w:t>
      </w:r>
    </w:p>
    <w:p w14:paraId="2A4F849D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03029D1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RangeIndex(start=0, stop=4, step=1)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Index(['Name', 'Marks', 'Age'], dtype='object')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1C144D19">
      <w:pPr>
        <w:rPr>
          <w:rFonts w:hint="default" w:ascii="Arial Black" w:hAnsi="Arial Black" w:cs="Arial Black"/>
        </w:rPr>
      </w:pPr>
    </w:p>
    <w:p w14:paraId="31B27455">
      <w:pPr>
        <w:rPr>
          <w:rFonts w:hint="default" w:ascii="Arial Black" w:hAnsi="Arial Black" w:cs="Arial Black"/>
        </w:rPr>
      </w:pPr>
    </w:p>
    <w:p w14:paraId="3371C89B">
      <w:pPr>
        <w:rPr>
          <w:rFonts w:hint="default" w:ascii="Arial Black" w:hAnsi="Arial Black" w:cs="Arial Black"/>
        </w:rPr>
      </w:pPr>
    </w:p>
    <w:p w14:paraId="458A748C">
      <w:pPr>
        <w:rPr>
          <w:rFonts w:hint="default" w:ascii="Arial Black" w:hAnsi="Arial Black" w:cs="Arial Black"/>
        </w:rPr>
      </w:pPr>
    </w:p>
    <w:p w14:paraId="7C647A24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</w:rPr>
        <w:t>Operation 4: Using head() – Displaying First Rows of DataFrame</w:t>
      </w:r>
    </w:p>
    <w:p w14:paraId="5FB602A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34D58CD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print(df.head())</w:t>
      </w:r>
    </w:p>
    <w:p w14:paraId="077D907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7A5E732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Mohan     78   19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4D03495D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5: Using tail() – Displaying Last Rows of DataFrame</w:t>
      </w:r>
    </w:p>
    <w:p w14:paraId="7E447642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6C52ED5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print(df.tail())</w:t>
      </w:r>
    </w:p>
    <w:p w14:paraId="19EE71A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0001F54B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Mohan     78   19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</w:rPr>
        <w:t>Operation 6: Reindexing – Changing Index Structure</w:t>
      </w:r>
    </w:p>
    <w:p w14:paraId="753F008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21B75FA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print(df.reindex([0,1,2,3,4]))</w:t>
      </w:r>
    </w:p>
    <w:p w14:paraId="58D66A4D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4F0A4C12">
      <w:pPr>
        <w:pStyle w:val="3"/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Name  Marks   Age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0    Ram   85.0  20.0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  Shyam   90.0  21.0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  Mohan   78.0  19.0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   Rita   88.0  22.0</w:t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Black" w:hAnsi="Arial Black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    NaN    NaN   NaN</w:t>
      </w:r>
    </w:p>
    <w:p w14:paraId="30176E32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7: Dropping Column – Removing a Column</w:t>
      </w:r>
    </w:p>
    <w:p w14:paraId="3720B432">
      <w:pPr>
        <w:rPr>
          <w:rFonts w:hint="default" w:ascii="Arial Black" w:hAnsi="Arial Black" w:cs="Arial Black"/>
          <w:sz w:val="22"/>
          <w:szCs w:val="22"/>
        </w:rPr>
      </w:pPr>
    </w:p>
    <w:p w14:paraId="188CC300">
      <w:pPr>
        <w:rPr>
          <w:rFonts w:hint="default" w:ascii="Arial Black" w:hAnsi="Arial Black" w:cs="Arial Black"/>
          <w:sz w:val="22"/>
          <w:szCs w:val="22"/>
        </w:rPr>
      </w:pPr>
    </w:p>
    <w:p w14:paraId="1FBD36BE">
      <w:pPr>
        <w:rPr>
          <w:rFonts w:hint="default" w:ascii="Arial Black" w:hAnsi="Arial Black" w:cs="Arial Black"/>
          <w:sz w:val="22"/>
          <w:szCs w:val="22"/>
        </w:rPr>
      </w:pPr>
    </w:p>
    <w:p w14:paraId="4A317601">
      <w:pPr>
        <w:rPr>
          <w:rFonts w:hint="default" w:ascii="Arial Black" w:hAnsi="Arial Black" w:cs="Arial Black"/>
          <w:sz w:val="22"/>
          <w:szCs w:val="22"/>
        </w:rPr>
      </w:pPr>
    </w:p>
    <w:p w14:paraId="5DCF3AB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197462F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E35300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print(df.drop('Age', axis=1))</w:t>
      </w:r>
    </w:p>
    <w:p w14:paraId="1E348AA0">
      <w:pPr>
        <w:rPr>
          <w:rFonts w:hint="default" w:ascii="Arial Black" w:hAnsi="Arial Black" w:cs="Arial Black"/>
          <w:sz w:val="22"/>
          <w:szCs w:val="22"/>
        </w:rPr>
      </w:pPr>
    </w:p>
    <w:p w14:paraId="5D52E9C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41302AE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Mohan     78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E75C97F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8: Dropping Row – Removing a Row</w:t>
      </w:r>
    </w:p>
    <w:p w14:paraId="4F7061D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7A8733B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print(df.drop(2))</w:t>
      </w:r>
    </w:p>
    <w:p w14:paraId="418234D7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20E0A0FF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2060816D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9: Conditional Filtering – Filtering Data Based on Condition</w:t>
      </w:r>
    </w:p>
    <w:p w14:paraId="1140FC0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3A8B1505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print(df[df['Marks']&gt;85])</w:t>
      </w:r>
    </w:p>
    <w:p w14:paraId="5B12C8F8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66C0B4CF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FE8BC88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10: Using loc[] – Label-based Row Selection</w:t>
      </w:r>
    </w:p>
    <w:p w14:paraId="7BD0CA58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4B51AD5D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print(df.loc[1])</w:t>
      </w:r>
    </w:p>
    <w:p w14:paraId="3A2B8E2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679B8EE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Name     Shyam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Marks       90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Age      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Name: 1, dtype: object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4D1F606A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11: Using iloc[] – Integer-based Row Selection</w:t>
      </w:r>
    </w:p>
    <w:p w14:paraId="072D609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7B6CC26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print(df.iloc[1])</w:t>
      </w:r>
    </w:p>
    <w:p w14:paraId="0715435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15C8F10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Name     Shyam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Marks       90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Age      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Name: 1, dtype: object</w:t>
      </w:r>
    </w:p>
    <w:p w14:paraId="636AED53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12: DataFrame Arithmetic – Element-wise Addition</w:t>
      </w:r>
    </w:p>
    <w:p w14:paraId="19D5F45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23B875A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print(df.iloc[2])</w:t>
      </w:r>
    </w:p>
    <w:p w14:paraId="2D97D29D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312DE452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Name     Mohan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Marks       78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Age         19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Name: 2, dtype: object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25411628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13: DataFrame + Series – Broadcasting Operation</w:t>
      </w:r>
    </w:p>
    <w:p w14:paraId="0F5EE694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310B8F8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df_num = pd.DataFrame({'A':[1,2,3],'B':[4,5,6]})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print(df_num+df_num)</w:t>
      </w:r>
    </w:p>
    <w:p w14:paraId="0A7E354E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17C8E25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A   B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0  2   8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1  4  10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2  6  12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4B37A0C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14: Summation – Column-wise Sum Calculation</w:t>
      </w:r>
    </w:p>
    <w:p w14:paraId="42B31212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3F81DABF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df_num = pd.DataFrame({'A':[1,2,3],'B':[4,5,6]})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s2 = pd.Series([1,1], index=['A','B'])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print(df_num+s2)</w:t>
      </w:r>
    </w:p>
    <w:p w14:paraId="034F635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6D618505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A  B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0  2  5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1  3  6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2  4  7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</w:rPr>
        <w:t>Operation 15: Apply Lambda – Applying Custom Function</w:t>
      </w:r>
    </w:p>
    <w:p w14:paraId="18D75E6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4114282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print(df[['Marks','Age']].sum())</w:t>
      </w:r>
    </w:p>
    <w:p w14:paraId="501657E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4E2D2D7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Marks    341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Age       82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dtype: int64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Operation 16: Apply Lambda</w:t>
      </w:r>
    </w:p>
    <w:p w14:paraId="3639938A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16: Sorting – Sorting Data</w:t>
      </w:r>
    </w:p>
    <w:p w14:paraId="4BF1C02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53FA62FE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print(df[['Marks','Age']].apply(lambda x: x*2))</w:t>
      </w:r>
    </w:p>
    <w:p w14:paraId="56046E0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598B214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0    170   40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1    180   42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2    156   38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3    176   44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7AAD94CF">
      <w:pPr>
        <w:rPr>
          <w:rFonts w:hint="default" w:ascii="Arial Black" w:hAnsi="Arial Black" w:cs="Arial Black"/>
        </w:rPr>
      </w:pPr>
    </w:p>
    <w:p w14:paraId="5D4AED1B">
      <w:pPr>
        <w:rPr>
          <w:rFonts w:hint="default" w:ascii="Arial Black" w:hAnsi="Arial Black" w:cs="Arial Black"/>
        </w:rPr>
      </w:pPr>
    </w:p>
    <w:p w14:paraId="4A42EE40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17: Ranking – Ranking Values</w:t>
      </w:r>
    </w:p>
    <w:p w14:paraId="13EF5258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28B4E529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print(df.sort_values(by='Marks'))</w:t>
      </w:r>
    </w:p>
    <w:p w14:paraId="0B86B5C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0DAD1CE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Name  Marks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Mohan     78   19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0    Ram     85   20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Rita     88   22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Shyam     90   21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40480D23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18: Duplicate Index – Creating Duplicate Index Values</w:t>
      </w:r>
    </w:p>
    <w:p w14:paraId="6E35D22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46944320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print(df['Marks'].rank())</w:t>
      </w:r>
    </w:p>
    <w:p w14:paraId="0A671D8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0948A319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  <w:sz w:val="22"/>
          <w:szCs w:val="22"/>
        </w:rPr>
        <w:t>0    2.0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1    4.0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2    1.0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3    3.0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Name: Marks, dtype: float64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</w:rPr>
        <w:t>Operation 19: Describe – Statistical Summary</w:t>
      </w:r>
    </w:p>
    <w:p w14:paraId="3DAF6C4E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7180E58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df_dup = pd.DataFrame([100,200,300], index=['a','a','b'])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print(df_dup)</w:t>
      </w:r>
    </w:p>
    <w:p w14:paraId="73B3B07B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1F20F7DB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 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  100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a  200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b  300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Operation 20: Describe</w:t>
      </w:r>
    </w:p>
    <w:p w14:paraId="52F178C6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Operation 20: Mean, Max, Min – Statistical Functions</w:t>
      </w:r>
    </w:p>
    <w:p w14:paraId="4AA2252F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16E38BB7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print(df.describe())</w:t>
      </w:r>
    </w:p>
    <w:p w14:paraId="25525078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303C0DB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 xml:space="preserve">           Marks        Age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count   4.000000   4.000000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mean   85.250000  20.500000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std     5.251984   1.290994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min    78.000000  19.000000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25%    83.250000  19.750000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50%    86.500000  20.500000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75%    88.500000  21.250000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max    90.000000  22.000000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Operation 21: Mean, Max, Min</w:t>
      </w:r>
    </w:p>
    <w:p w14:paraId="32E9ABD5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Code:</w:t>
      </w:r>
    </w:p>
    <w:p w14:paraId="62B226F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pandas as pd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data = {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'Name': ['Ram', 'Shyam', 'Mohan', 'Rita'],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'Marks': [85, 90, 78, 88],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 xml:space="preserve">    'Age': [20, 21, 19, 22]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}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df = pd.DataFrame(data)</w:t>
      </w:r>
      <w:bookmarkStart w:id="0" w:name="_GoBack"/>
      <w:bookmarkEnd w:id="0"/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print(df['Marks'].mean())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print(df['Marks'].max())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print(df['Marks'].min())</w:t>
      </w:r>
    </w:p>
    <w:p w14:paraId="419AA882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Output:</w:t>
      </w:r>
    </w:p>
    <w:p w14:paraId="681A8575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85.25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90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78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sectPr>
      <w:headerReference r:id="rId5" w:type="default"/>
      <w:pgSz w:w="12240" w:h="15840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7D133">
    <w:pPr>
      <w:pStyle w:val="19"/>
      <w:rPr>
        <w:rFonts w:hint="default"/>
        <w:lang w:val="en-IN"/>
      </w:rPr>
    </w:pPr>
    <w:r>
      <w:rPr>
        <w:rFonts w:hint="default"/>
        <w:lang w:val="en-IN"/>
      </w:rPr>
      <w:t>ET23BTIT107 jalaj amit patel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B46844"/>
    <w:rsid w:val="364D0FD0"/>
    <w:rsid w:val="50995453"/>
    <w:rsid w:val="65F36A75"/>
    <w:rsid w:val="662A388F"/>
    <w:rsid w:val="721056AE"/>
    <w:rsid w:val="74727416"/>
    <w:rsid w:val="777B5C9F"/>
    <w:rsid w:val="7AFE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jalaj patel</cp:lastModifiedBy>
  <dcterms:modified xsi:type="dcterms:W3CDTF">2026-02-24T09:54:39Z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0186EE31B8094DC5AC394D4E5CC27655_13</vt:lpwstr>
  </property>
</Properties>
</file>